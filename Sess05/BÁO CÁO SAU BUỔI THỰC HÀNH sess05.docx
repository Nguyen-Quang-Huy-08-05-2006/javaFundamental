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240" w:after="240"/>
        <w:rPr>
          <w:rFonts w:hint="default" w:ascii="Times New Roman" w:hAnsi="Times New Roman" w:eastAsia="Microsoft YaHei" w:cs="Times New Roman"/>
        </w:rPr>
      </w:pPr>
      <w:r>
        <w:rPr>
          <w:rFonts w:hint="default" w:ascii="Times New Roman" w:hAnsi="Times New Roman" w:eastAsia="Microsoft YaHei" w:cs="Times New Roman"/>
          <w:rtl w:val="0"/>
        </w:rPr>
        <w:t>BÁO CÁO SAU BUỔI THỰC HÀNH</w:t>
      </w:r>
      <w:r>
        <w:rPr>
          <w:rFonts w:hint="default" w:ascii="Times New Roman" w:hAnsi="Times New Roman" w:eastAsia="Microsoft YaHei" w:cs="Times New Roman"/>
          <w:rtl w:val="0"/>
        </w:rPr>
        <w:br w:type="textWrapping"/>
      </w:r>
      <w:r>
        <w:rPr>
          <w:rFonts w:hint="default" w:ascii="Times New Roman" w:hAnsi="Times New Roman" w:eastAsia="Microsoft YaHei" w:cs="Times New Roman"/>
          <w:rtl w:val="0"/>
        </w:rPr>
        <w:t xml:space="preserve"> Môn học: Java cơ bản</w:t>
      </w:r>
      <w:r>
        <w:rPr>
          <w:rFonts w:hint="default" w:ascii="Times New Roman" w:hAnsi="Times New Roman" w:eastAsia="Microsoft YaHei" w:cs="Times New Roman"/>
          <w:rtl w:val="0"/>
        </w:rPr>
        <w:br w:type="textWrapping"/>
      </w:r>
      <w:r>
        <w:rPr>
          <w:rFonts w:hint="default" w:ascii="Times New Roman" w:hAnsi="Times New Roman" w:eastAsia="Microsoft YaHei" w:cs="Times New Roman"/>
          <w:rtl w:val="0"/>
        </w:rPr>
        <w:t xml:space="preserve"> Tên buổi thực hành: Quản lý MSSV bằng Menu + Mảng + Regex (Session 4)</w:t>
      </w:r>
      <w:r>
        <w:rPr>
          <w:rFonts w:hint="default" w:ascii="Times New Roman" w:hAnsi="Times New Roman" w:eastAsia="Microsoft YaHei" w:cs="Times New Roman"/>
          <w:rtl w:val="0"/>
        </w:rPr>
        <w:br w:type="textWrapping"/>
      </w:r>
      <w:r>
        <w:rPr>
          <w:rFonts w:hint="default" w:ascii="Times New Roman" w:hAnsi="Times New Roman" w:eastAsia="Microsoft YaHei" w:cs="Times New Roman"/>
          <w:rtl w:val="0"/>
        </w:rPr>
        <w:t xml:space="preserve"> Thời gian thực hành:</w:t>
      </w:r>
      <w:r>
        <w:rPr>
          <w:rFonts w:hint="default" w:ascii="Times New Roman" w:hAnsi="Times New Roman" w:eastAsia="Microsoft YaHei" w:cs="Times New Roman"/>
          <w:rtl w:val="0"/>
        </w:rPr>
        <w:br w:type="textWrapping"/>
      </w:r>
      <w:r>
        <w:rPr>
          <w:rFonts w:hint="default" w:ascii="Times New Roman" w:hAnsi="Times New Roman" w:eastAsia="Microsoft YaHei" w:cs="Times New Roman"/>
          <w:rtl w:val="0"/>
        </w:rPr>
        <w:t xml:space="preserve"> Họ và tên sinh viên: </w:t>
      </w:r>
      <w:r>
        <w:rPr>
          <w:rFonts w:hint="default" w:ascii="Times New Roman" w:hAnsi="Times New Roman" w:eastAsia="Microsoft YaHei" w:cs="Times New Roman"/>
          <w:rtl w:val="0"/>
          <w:lang w:val="en-US"/>
        </w:rPr>
        <w:t>Nguyễn Quang Huy</w:t>
      </w:r>
      <w:bookmarkStart w:id="11" w:name="_GoBack"/>
      <w:bookmarkEnd w:id="11"/>
      <w:r>
        <w:rPr>
          <w:rFonts w:hint="default" w:ascii="Times New Roman" w:hAnsi="Times New Roman" w:eastAsia="Microsoft YaHei" w:cs="Times New Roman"/>
          <w:rtl w:val="0"/>
        </w:rPr>
        <w:br w:type="textWrapping"/>
      </w:r>
      <w:r>
        <w:rPr>
          <w:rFonts w:hint="default" w:ascii="Times New Roman" w:hAnsi="Times New Roman" w:eastAsia="Microsoft YaHei" w:cs="Times New Roman"/>
          <w:rtl w:val="0"/>
        </w:rPr>
        <w:t xml:space="preserve"> Lớp: CNTT1</w:t>
      </w:r>
      <w:r>
        <w:rPr>
          <w:rFonts w:hint="default" w:ascii="Times New Roman" w:hAnsi="Times New Roman" w:eastAsia="Microsoft YaHei" w:cs="Times New Roman"/>
          <w:rtl w:val="0"/>
        </w:rPr>
        <w:br w:type="textWrapping"/>
      </w:r>
      <w:r>
        <w:rPr>
          <w:rFonts w:hint="default" w:ascii="Times New Roman" w:hAnsi="Times New Roman" w:eastAsia="Microsoft YaHei" w:cs="Times New Roman"/>
          <w:rtl w:val="0"/>
        </w:rPr>
        <w:t xml:space="preserve"> Nhóm: 02 </w:t>
      </w:r>
    </w:p>
    <w:p w14:paraId="00000002">
      <w:pPr>
        <w:rPr>
          <w:rFonts w:hint="default" w:ascii="Times New Roman" w:hAnsi="Times New Roman" w:eastAsia="Microsoft YaHei" w:cs="Times New Roman"/>
        </w:rPr>
      </w:pPr>
      <w:r>
        <w:rPr>
          <w:rFonts w:hint="default" w:ascii="Times New Roman" w:hAnsi="Times New Roman" w:eastAsia="Microsoft YaHei" w:cs="Times New Roman"/>
        </w:rPr>
        <w:pict>
          <v:rect id="_x0000_i1032" o:spt="1" style="height:1.5pt;width:0pt;" fillcolor="#A0A0A0" filled="t" stroked="f" coordsize="21600,21600" o:hr="t" o:hrstd="t" o:hralign="center">
            <v:path/>
            <v:fill on="t" focussize="0,0"/>
            <v:stroke on="f"/>
            <v:imagedata o:title=""/>
            <o:lock v:ext="edit"/>
            <w10:wrap type="none"/>
            <w10:anchorlock/>
          </v:rect>
        </w:pict>
      </w:r>
    </w:p>
    <w:p w14:paraId="00000003">
      <w:pPr>
        <w:pStyle w:val="3"/>
        <w:keepNext w:val="0"/>
        <w:keepLines w:val="0"/>
        <w:spacing w:after="80"/>
        <w:rPr>
          <w:rFonts w:hint="default" w:ascii="Times New Roman" w:hAnsi="Times New Roman" w:eastAsia="Microsoft YaHei" w:cs="Times New Roman"/>
          <w:b/>
          <w:bCs/>
          <w:sz w:val="34"/>
          <w:szCs w:val="34"/>
        </w:rPr>
      </w:pPr>
      <w:bookmarkStart w:id="0" w:name="_k19yvmu7gr5v" w:colFirst="0" w:colLast="0"/>
      <w:bookmarkEnd w:id="0"/>
      <w:r>
        <w:rPr>
          <w:rFonts w:hint="default" w:ascii="Times New Roman" w:hAnsi="Times New Roman" w:eastAsia="Microsoft YaHei" w:cs="Times New Roman"/>
          <w:b/>
          <w:bCs/>
          <w:sz w:val="34"/>
          <w:szCs w:val="34"/>
          <w:rtl w:val="0"/>
        </w:rPr>
        <w:t>I. NỘI DUNG ĐÃ THỰC HÀNH</w:t>
      </w:r>
    </w:p>
    <w:p w14:paraId="00000004">
      <w:pPr>
        <w:pStyle w:val="4"/>
        <w:keepNext w:val="0"/>
        <w:keepLines w:val="0"/>
        <w:spacing w:before="280"/>
        <w:rPr>
          <w:rFonts w:hint="default" w:ascii="Times New Roman" w:hAnsi="Times New Roman" w:eastAsia="Microsoft YaHei" w:cs="Times New Roman"/>
          <w:b/>
          <w:bCs/>
          <w:color w:val="000000"/>
          <w:sz w:val="26"/>
          <w:szCs w:val="26"/>
        </w:rPr>
      </w:pPr>
      <w:bookmarkStart w:id="1" w:name="_bw21oop20g7b" w:colFirst="0" w:colLast="0"/>
      <w:bookmarkEnd w:id="1"/>
      <w:r>
        <w:rPr>
          <w:rFonts w:hint="default" w:ascii="Times New Roman" w:hAnsi="Times New Roman" w:eastAsia="Microsoft YaHei" w:cs="Times New Roman"/>
          <w:b/>
          <w:bCs/>
          <w:color w:val="000000"/>
          <w:sz w:val="26"/>
          <w:szCs w:val="26"/>
          <w:rtl w:val="0"/>
        </w:rPr>
        <w:t>1. Trình bày các giải pháp</w:t>
      </w:r>
    </w:p>
    <w:p w14:paraId="00000005">
      <w:pPr>
        <w:numPr>
          <w:ilvl w:val="0"/>
          <w:numId w:val="1"/>
        </w:numPr>
        <w:spacing w:before="240" w:after="0" w:afterAutospacing="0"/>
        <w:ind w:left="720" w:hanging="360"/>
        <w:rPr>
          <w:rFonts w:hint="default" w:ascii="Times New Roman" w:hAnsi="Times New Roman" w:eastAsia="Microsoft YaHei" w:cs="Times New Roman"/>
        </w:rPr>
      </w:pPr>
      <w:r>
        <w:rPr>
          <w:rFonts w:hint="default" w:ascii="Times New Roman" w:hAnsi="Times New Roman" w:eastAsia="Microsoft YaHei" w:cs="Times New Roman"/>
          <w:b/>
          <w:bCs/>
          <w:rtl w:val="0"/>
        </w:rPr>
        <w:t>Lưu trữ dữ liệu:</w:t>
      </w:r>
      <w:r>
        <w:rPr>
          <w:rFonts w:hint="default" w:ascii="Times New Roman" w:hAnsi="Times New Roman" w:eastAsia="Microsoft YaHei" w:cs="Times New Roman"/>
          <w:rtl w:val="0"/>
        </w:rPr>
        <w:t xml:space="preserve"> dùng mảng </w:t>
      </w:r>
      <w:r>
        <w:rPr>
          <w:rFonts w:hint="default" w:ascii="Times New Roman" w:hAnsi="Times New Roman" w:eastAsia="Microsoft YaHei" w:cs="Times New Roman"/>
          <w:color w:val="188038"/>
          <w:rtl w:val="0"/>
        </w:rPr>
        <w:t>String[] mssvList = new String[100]</w:t>
      </w:r>
      <w:r>
        <w:rPr>
          <w:rFonts w:hint="default" w:ascii="Times New Roman" w:hAnsi="Times New Roman" w:eastAsia="Microsoft YaHei" w:cs="Times New Roman"/>
          <w:rtl w:val="0"/>
        </w:rPr>
        <w:t xml:space="preserve"> và biến </w:t>
      </w:r>
      <w:r>
        <w:rPr>
          <w:rFonts w:hint="default" w:ascii="Times New Roman" w:hAnsi="Times New Roman" w:eastAsia="Microsoft YaHei" w:cs="Times New Roman"/>
          <w:color w:val="188038"/>
          <w:rtl w:val="0"/>
        </w:rPr>
        <w:t>size</w:t>
      </w:r>
      <w:r>
        <w:rPr>
          <w:rFonts w:hint="default" w:ascii="Times New Roman" w:hAnsi="Times New Roman" w:eastAsia="Microsoft YaHei" w:cs="Times New Roman"/>
          <w:rtl w:val="0"/>
        </w:rPr>
        <w:t xml:space="preserve"> để quản lý số lượng MSSV thực tế.</w:t>
      </w:r>
      <w:r>
        <w:rPr>
          <w:rFonts w:hint="default" w:ascii="Times New Roman" w:hAnsi="Times New Roman" w:eastAsia="Microsoft YaHei" w:cs="Times New Roman"/>
          <w:rtl w:val="0"/>
        </w:rPr>
        <w:br w:type="textWrapping"/>
      </w:r>
    </w:p>
    <w:p w14:paraId="00000006">
      <w:pPr>
        <w:numPr>
          <w:ilvl w:val="0"/>
          <w:numId w:val="1"/>
        </w:numPr>
        <w:spacing w:before="0" w:beforeAutospacing="0" w:after="0" w:afterAutospacing="0"/>
        <w:ind w:left="720" w:hanging="360"/>
        <w:rPr>
          <w:rFonts w:hint="default" w:ascii="Times New Roman" w:hAnsi="Times New Roman" w:eastAsia="Microsoft YaHei" w:cs="Times New Roman"/>
        </w:rPr>
      </w:pPr>
      <w:r>
        <w:rPr>
          <w:rFonts w:hint="default" w:ascii="Times New Roman" w:hAnsi="Times New Roman" w:eastAsia="Microsoft YaHei" w:cs="Times New Roman"/>
          <w:b/>
          <w:bCs/>
          <w:rtl w:val="0"/>
        </w:rPr>
        <w:t>Menu điều khiển:</w:t>
      </w:r>
      <w:r>
        <w:rPr>
          <w:rFonts w:hint="default" w:ascii="Times New Roman" w:hAnsi="Times New Roman" w:eastAsia="Microsoft YaHei" w:cs="Times New Roman"/>
          <w:rtl w:val="0"/>
        </w:rPr>
        <w:t xml:space="preserve"> dùng vòng lặp </w:t>
      </w:r>
      <w:r>
        <w:rPr>
          <w:rFonts w:hint="default" w:ascii="Times New Roman" w:hAnsi="Times New Roman" w:eastAsia="Microsoft YaHei" w:cs="Times New Roman"/>
          <w:color w:val="188038"/>
          <w:rtl w:val="0"/>
        </w:rPr>
        <w:t>do...while</w:t>
      </w:r>
      <w:r>
        <w:rPr>
          <w:rFonts w:hint="default" w:ascii="Times New Roman" w:hAnsi="Times New Roman" w:eastAsia="Microsoft YaHei" w:cs="Times New Roman"/>
          <w:rtl w:val="0"/>
        </w:rPr>
        <w:t xml:space="preserve"> + </w:t>
      </w:r>
      <w:r>
        <w:rPr>
          <w:rFonts w:hint="default" w:ascii="Times New Roman" w:hAnsi="Times New Roman" w:eastAsia="Microsoft YaHei" w:cs="Times New Roman"/>
          <w:color w:val="188038"/>
          <w:rtl w:val="0"/>
        </w:rPr>
        <w:t>switch case</w:t>
      </w:r>
      <w:r>
        <w:rPr>
          <w:rFonts w:hint="default" w:ascii="Times New Roman" w:hAnsi="Times New Roman" w:eastAsia="Microsoft YaHei" w:cs="Times New Roman"/>
          <w:rtl w:val="0"/>
        </w:rPr>
        <w:t xml:space="preserve"> để chạy chương trình liên tục cho đến khi chọn </w:t>
      </w:r>
      <w:r>
        <w:rPr>
          <w:rFonts w:hint="default" w:ascii="Times New Roman" w:hAnsi="Times New Roman" w:eastAsia="Microsoft YaHei" w:cs="Times New Roman"/>
          <w:color w:val="188038"/>
          <w:rtl w:val="0"/>
        </w:rPr>
        <w:t>0</w:t>
      </w:r>
      <w:r>
        <w:rPr>
          <w:rFonts w:hint="default" w:ascii="Times New Roman" w:hAnsi="Times New Roman" w:eastAsia="Microsoft YaHei" w:cs="Times New Roman"/>
          <w:rtl w:val="0"/>
        </w:rPr>
        <w:t>.</w:t>
      </w:r>
      <w:r>
        <w:rPr>
          <w:rFonts w:hint="default" w:ascii="Times New Roman" w:hAnsi="Times New Roman" w:eastAsia="Microsoft YaHei" w:cs="Times New Roman"/>
          <w:rtl w:val="0"/>
        </w:rPr>
        <w:br w:type="textWrapping"/>
      </w:r>
    </w:p>
    <w:p w14:paraId="00000007">
      <w:pPr>
        <w:numPr>
          <w:ilvl w:val="0"/>
          <w:numId w:val="1"/>
        </w:numPr>
        <w:spacing w:before="0" w:beforeAutospacing="0" w:after="0" w:afterAutospacing="0"/>
        <w:ind w:left="720" w:hanging="360"/>
        <w:rPr>
          <w:rFonts w:hint="default" w:ascii="Times New Roman" w:hAnsi="Times New Roman" w:eastAsia="Microsoft YaHei" w:cs="Times New Roman"/>
        </w:rPr>
      </w:pPr>
      <w:r>
        <w:rPr>
          <w:rFonts w:hint="default" w:ascii="Times New Roman" w:hAnsi="Times New Roman" w:eastAsia="Microsoft YaHei" w:cs="Times New Roman"/>
          <w:b/>
          <w:bCs/>
          <w:rtl w:val="0"/>
        </w:rPr>
        <w:t>Kiểm tra định dạng MSSV:</w:t>
      </w:r>
      <w:r>
        <w:rPr>
          <w:rFonts w:hint="default" w:ascii="Times New Roman" w:hAnsi="Times New Roman" w:eastAsia="Microsoft YaHei" w:cs="Times New Roman"/>
          <w:rtl w:val="0"/>
        </w:rPr>
        <w:t xml:space="preserve"> dùng Regex </w:t>
      </w:r>
      <w:r>
        <w:rPr>
          <w:rFonts w:hint="default" w:ascii="Times New Roman" w:hAnsi="Times New Roman" w:eastAsia="Microsoft YaHei" w:cs="Times New Roman"/>
          <w:color w:val="188038"/>
          <w:rtl w:val="0"/>
        </w:rPr>
        <w:t>^B\\d{7}$</w:t>
      </w:r>
      <w:r>
        <w:rPr>
          <w:rFonts w:hint="default" w:ascii="Times New Roman" w:hAnsi="Times New Roman" w:eastAsia="Microsoft YaHei" w:cs="Times New Roman"/>
          <w:rtl w:val="0"/>
        </w:rPr>
        <w:t xml:space="preserve"> (bắt đầu bằng B và đúng 7 chữ số) + </w:t>
      </w:r>
      <w:r>
        <w:rPr>
          <w:rFonts w:hint="default" w:ascii="Times New Roman" w:hAnsi="Times New Roman" w:eastAsia="Microsoft YaHei" w:cs="Times New Roman"/>
          <w:color w:val="188038"/>
          <w:rtl w:val="0"/>
        </w:rPr>
        <w:t>Pattern</w:t>
      </w:r>
      <w:r>
        <w:rPr>
          <w:rFonts w:hint="default" w:ascii="Times New Roman" w:hAnsi="Times New Roman" w:eastAsia="Microsoft YaHei" w:cs="Times New Roman"/>
          <w:rtl w:val="0"/>
        </w:rPr>
        <w:t xml:space="preserve"> để validate khi thêm/cập nhật.</w:t>
      </w:r>
      <w:r>
        <w:rPr>
          <w:rFonts w:hint="default" w:ascii="Times New Roman" w:hAnsi="Times New Roman" w:eastAsia="Microsoft YaHei" w:cs="Times New Roman"/>
          <w:rtl w:val="0"/>
        </w:rPr>
        <w:br w:type="textWrapping"/>
      </w:r>
    </w:p>
    <w:p w14:paraId="00000008">
      <w:pPr>
        <w:numPr>
          <w:ilvl w:val="0"/>
          <w:numId w:val="1"/>
        </w:numPr>
        <w:spacing w:before="0" w:beforeAutospacing="0" w:after="0" w:afterAutospacing="0"/>
        <w:ind w:left="720" w:hanging="360"/>
        <w:rPr>
          <w:rFonts w:hint="default" w:ascii="Times New Roman" w:hAnsi="Times New Roman" w:eastAsia="Microsoft YaHei" w:cs="Times New Roman"/>
        </w:rPr>
      </w:pPr>
      <w:r>
        <w:rPr>
          <w:rFonts w:hint="default" w:ascii="Times New Roman" w:hAnsi="Times New Roman" w:eastAsia="Microsoft YaHei" w:cs="Times New Roman"/>
          <w:b/>
          <w:bCs/>
          <w:rtl w:val="0"/>
        </w:rPr>
        <w:t>Chống lỗi nhập liệu:</w:t>
      </w:r>
      <w:r>
        <w:rPr>
          <w:rFonts w:hint="default" w:ascii="Times New Roman" w:hAnsi="Times New Roman" w:eastAsia="Microsoft YaHei" w:cs="Times New Roman"/>
          <w:rtl w:val="0"/>
        </w:rPr>
        <w:t xml:space="preserve"> dùng hàm </w:t>
      </w:r>
      <w:r>
        <w:rPr>
          <w:rFonts w:hint="default" w:ascii="Times New Roman" w:hAnsi="Times New Roman" w:eastAsia="Microsoft YaHei" w:cs="Times New Roman"/>
          <w:color w:val="188038"/>
          <w:rtl w:val="0"/>
        </w:rPr>
        <w:t>readInt()</w:t>
      </w:r>
      <w:r>
        <w:rPr>
          <w:rFonts w:hint="default" w:ascii="Times New Roman" w:hAnsi="Times New Roman" w:eastAsia="Microsoft YaHei" w:cs="Times New Roman"/>
          <w:rtl w:val="0"/>
        </w:rPr>
        <w:t xml:space="preserve"> đọc số an toàn, tránh lỗi nhập chữ gây crash.</w:t>
      </w:r>
      <w:r>
        <w:rPr>
          <w:rFonts w:hint="default" w:ascii="Times New Roman" w:hAnsi="Times New Roman" w:eastAsia="Microsoft YaHei" w:cs="Times New Roman"/>
          <w:rtl w:val="0"/>
        </w:rPr>
        <w:br w:type="textWrapping"/>
      </w:r>
    </w:p>
    <w:p w14:paraId="00000009">
      <w:pPr>
        <w:numPr>
          <w:ilvl w:val="0"/>
          <w:numId w:val="1"/>
        </w:numPr>
        <w:spacing w:before="0" w:beforeAutospacing="0" w:after="240"/>
        <w:ind w:left="720" w:hanging="360"/>
        <w:rPr>
          <w:rFonts w:hint="default" w:ascii="Times New Roman" w:hAnsi="Times New Roman" w:eastAsia="Microsoft YaHei" w:cs="Times New Roman"/>
        </w:rPr>
      </w:pPr>
      <w:r>
        <w:rPr>
          <w:rFonts w:hint="default" w:ascii="Times New Roman" w:hAnsi="Times New Roman" w:eastAsia="Microsoft YaHei" w:cs="Times New Roman"/>
          <w:b/>
          <w:bCs/>
          <w:rtl w:val="0"/>
        </w:rPr>
        <w:t>Chức năng chính:</w:t>
      </w:r>
      <w:r>
        <w:rPr>
          <w:rFonts w:hint="default" w:ascii="Times New Roman" w:hAnsi="Times New Roman" w:eastAsia="Microsoft YaHei" w:cs="Times New Roman"/>
          <w:rtl w:val="0"/>
        </w:rPr>
        <w:t xml:space="preserve"> hiển thị danh sách, thêm, cập nhật theo index, xóa (dồn mảng), tìm kiếm không phân biệt hoa thường.</w:t>
      </w:r>
      <w:r>
        <w:rPr>
          <w:rFonts w:hint="default" w:ascii="Times New Roman" w:hAnsi="Times New Roman" w:eastAsia="Microsoft YaHei" w:cs="Times New Roman"/>
          <w:rtl w:val="0"/>
        </w:rPr>
        <w:br w:type="textWrapping"/>
      </w:r>
    </w:p>
    <w:p w14:paraId="0000000A">
      <w:pPr>
        <w:pStyle w:val="4"/>
        <w:keepNext w:val="0"/>
        <w:keepLines w:val="0"/>
        <w:spacing w:before="280"/>
        <w:rPr>
          <w:rFonts w:hint="default" w:ascii="Times New Roman" w:hAnsi="Times New Roman" w:eastAsia="Microsoft YaHei" w:cs="Times New Roman"/>
          <w:b/>
          <w:bCs/>
          <w:color w:val="000000"/>
          <w:sz w:val="26"/>
          <w:szCs w:val="26"/>
        </w:rPr>
      </w:pPr>
      <w:bookmarkStart w:id="2" w:name="_47g2af8t7anp" w:colFirst="0" w:colLast="0"/>
      <w:bookmarkEnd w:id="2"/>
      <w:r>
        <w:rPr>
          <w:rFonts w:hint="default" w:ascii="Times New Roman" w:hAnsi="Times New Roman" w:eastAsia="Microsoft YaHei" w:cs="Times New Roman"/>
          <w:b/>
          <w:bCs/>
          <w:color w:val="000000"/>
          <w:sz w:val="26"/>
          <w:szCs w:val="26"/>
          <w:rtl w:val="0"/>
        </w:rPr>
        <w:t>2. Thực hành triển khai code ví dụ</w:t>
      </w:r>
    </w:p>
    <w:p w14:paraId="0000000B">
      <w:pPr>
        <w:numPr>
          <w:ilvl w:val="0"/>
          <w:numId w:val="2"/>
        </w:numPr>
        <w:spacing w:before="240" w:after="0" w:afterAutospacing="0"/>
        <w:ind w:left="720" w:hanging="360"/>
        <w:rPr>
          <w:rFonts w:hint="default" w:ascii="Times New Roman" w:hAnsi="Times New Roman" w:eastAsia="Microsoft YaHei" w:cs="Times New Roman"/>
        </w:rPr>
      </w:pPr>
      <w:r>
        <w:rPr>
          <w:rFonts w:hint="default" w:ascii="Times New Roman" w:hAnsi="Times New Roman" w:eastAsia="Microsoft YaHei" w:cs="Times New Roman"/>
          <w:rtl w:val="0"/>
        </w:rPr>
        <w:t xml:space="preserve">Áp dụng các kiến thức: mảng, vòng lặp, hàm, điều kiện, </w:t>
      </w:r>
      <w:r>
        <w:rPr>
          <w:rFonts w:hint="default" w:ascii="Times New Roman" w:hAnsi="Times New Roman" w:eastAsia="Microsoft YaHei" w:cs="Times New Roman"/>
          <w:color w:val="188038"/>
          <w:rtl w:val="0"/>
        </w:rPr>
        <w:t>Scanner</w:t>
      </w:r>
      <w:r>
        <w:rPr>
          <w:rFonts w:hint="default" w:ascii="Times New Roman" w:hAnsi="Times New Roman" w:eastAsia="Microsoft YaHei" w:cs="Times New Roman"/>
          <w:rtl w:val="0"/>
        </w:rPr>
        <w:t>, Regex.</w:t>
      </w:r>
      <w:r>
        <w:rPr>
          <w:rFonts w:hint="default" w:ascii="Times New Roman" w:hAnsi="Times New Roman" w:eastAsia="Microsoft YaHei" w:cs="Times New Roman"/>
          <w:rtl w:val="0"/>
        </w:rPr>
        <w:br w:type="textWrapping"/>
      </w:r>
    </w:p>
    <w:p w14:paraId="0000000C">
      <w:pPr>
        <w:numPr>
          <w:ilvl w:val="0"/>
          <w:numId w:val="2"/>
        </w:numPr>
        <w:spacing w:before="0" w:beforeAutospacing="0" w:after="0" w:afterAutospacing="0"/>
        <w:ind w:left="720" w:hanging="360"/>
        <w:rPr>
          <w:rFonts w:hint="default" w:ascii="Times New Roman" w:hAnsi="Times New Roman" w:eastAsia="Microsoft YaHei" w:cs="Times New Roman"/>
        </w:rPr>
      </w:pPr>
      <w:r>
        <w:rPr>
          <w:rFonts w:hint="default" w:ascii="Times New Roman" w:hAnsi="Times New Roman" w:eastAsia="Microsoft YaHei" w:cs="Times New Roman"/>
          <w:rtl w:val="0"/>
        </w:rPr>
        <w:t xml:space="preserve">Tạo sẵn 3 MSSV mẫu trong </w:t>
      </w:r>
      <w:r>
        <w:rPr>
          <w:rFonts w:hint="default" w:ascii="Times New Roman" w:hAnsi="Times New Roman" w:eastAsia="Microsoft YaHei" w:cs="Times New Roman"/>
          <w:color w:val="188038"/>
          <w:rtl w:val="0"/>
        </w:rPr>
        <w:t>main</w:t>
      </w:r>
      <w:r>
        <w:rPr>
          <w:rFonts w:hint="default" w:ascii="Times New Roman" w:hAnsi="Times New Roman" w:eastAsia="Microsoft YaHei" w:cs="Times New Roman"/>
          <w:rtl w:val="0"/>
        </w:rPr>
        <w:t xml:space="preserve"> để test nhanh.</w:t>
      </w:r>
      <w:r>
        <w:rPr>
          <w:rFonts w:hint="default" w:ascii="Times New Roman" w:hAnsi="Times New Roman" w:eastAsia="Microsoft YaHei" w:cs="Times New Roman"/>
          <w:rtl w:val="0"/>
        </w:rPr>
        <w:br w:type="textWrapping"/>
      </w:r>
    </w:p>
    <w:p w14:paraId="0000000D">
      <w:pPr>
        <w:numPr>
          <w:ilvl w:val="0"/>
          <w:numId w:val="2"/>
        </w:numPr>
        <w:spacing w:before="0" w:beforeAutospacing="0" w:after="240"/>
        <w:ind w:left="720" w:hanging="360"/>
        <w:rPr>
          <w:rFonts w:hint="default" w:ascii="Times New Roman" w:hAnsi="Times New Roman" w:eastAsia="Microsoft YaHei" w:cs="Times New Roman"/>
        </w:rPr>
      </w:pPr>
      <w:r>
        <w:rPr>
          <w:rFonts w:hint="default" w:ascii="Times New Roman" w:hAnsi="Times New Roman" w:eastAsia="Microsoft YaHei" w:cs="Times New Roman"/>
          <w:rtl w:val="0"/>
        </w:rPr>
        <w:t>Tách từng chức năng thành hàm riêng để code dễ đọc và dễ sửa.</w:t>
      </w:r>
      <w:r>
        <w:rPr>
          <w:rFonts w:hint="default" w:ascii="Times New Roman" w:hAnsi="Times New Roman" w:eastAsia="Microsoft YaHei" w:cs="Times New Roman"/>
          <w:rtl w:val="0"/>
        </w:rPr>
        <w:br w:type="textWrapping"/>
      </w:r>
    </w:p>
    <w:p w14:paraId="0000000E">
      <w:pPr>
        <w:rPr>
          <w:rFonts w:hint="default" w:ascii="Times New Roman" w:hAnsi="Times New Roman" w:eastAsia="Microsoft YaHei" w:cs="Times New Roman"/>
        </w:rPr>
      </w:pPr>
      <w:r>
        <w:rPr>
          <w:rFonts w:hint="default" w:ascii="Times New Roman" w:hAnsi="Times New Roman" w:eastAsia="Microsoft YaHei" w:cs="Times New Roman"/>
        </w:rPr>
        <w:pict>
          <v:rect id="_x0000_i1033" o:spt="1" style="height:1.5pt;width:0pt;" fillcolor="#A0A0A0" filled="t" stroked="f" coordsize="21600,21600" o:hr="t" o:hrstd="t" o:hralign="center">
            <v:path/>
            <v:fill on="t" focussize="0,0"/>
            <v:stroke on="f"/>
            <v:imagedata o:title=""/>
            <o:lock v:ext="edit"/>
            <w10:wrap type="none"/>
            <w10:anchorlock/>
          </v:rect>
        </w:pict>
      </w:r>
    </w:p>
    <w:p w14:paraId="0000000F">
      <w:pPr>
        <w:pStyle w:val="3"/>
        <w:keepNext w:val="0"/>
        <w:keepLines w:val="0"/>
        <w:spacing w:after="80"/>
        <w:rPr>
          <w:rFonts w:hint="default" w:ascii="Times New Roman" w:hAnsi="Times New Roman" w:eastAsia="Microsoft YaHei" w:cs="Times New Roman"/>
          <w:b/>
          <w:bCs/>
          <w:sz w:val="34"/>
          <w:szCs w:val="34"/>
        </w:rPr>
      </w:pPr>
      <w:bookmarkStart w:id="3" w:name="_xj822u5ir6c" w:colFirst="0" w:colLast="0"/>
      <w:bookmarkEnd w:id="3"/>
      <w:r>
        <w:rPr>
          <w:rFonts w:hint="default" w:ascii="Times New Roman" w:hAnsi="Times New Roman" w:eastAsia="Microsoft YaHei" w:cs="Times New Roman"/>
          <w:b/>
          <w:bCs/>
          <w:sz w:val="34"/>
          <w:szCs w:val="34"/>
          <w:rtl w:val="0"/>
        </w:rPr>
        <w:t>II. CÔNG VIỆC CÁC EM ĐÃ LÀM</w:t>
      </w:r>
    </w:p>
    <w:p w14:paraId="00000010">
      <w:pPr>
        <w:pStyle w:val="4"/>
        <w:keepNext w:val="0"/>
        <w:keepLines w:val="0"/>
        <w:spacing w:before="280"/>
        <w:rPr>
          <w:rFonts w:hint="default" w:ascii="Times New Roman" w:hAnsi="Times New Roman" w:eastAsia="Microsoft YaHei" w:cs="Times New Roman"/>
          <w:b/>
          <w:bCs/>
          <w:color w:val="000000"/>
          <w:sz w:val="26"/>
          <w:szCs w:val="26"/>
        </w:rPr>
      </w:pPr>
      <w:bookmarkStart w:id="4" w:name="_kz2au4gskry0" w:colFirst="0" w:colLast="0"/>
      <w:bookmarkEnd w:id="4"/>
      <w:r>
        <w:rPr>
          <w:rFonts w:hint="default" w:ascii="Times New Roman" w:hAnsi="Times New Roman" w:eastAsia="Microsoft YaHei" w:cs="Times New Roman"/>
          <w:b/>
          <w:bCs/>
          <w:color w:val="000000"/>
          <w:sz w:val="26"/>
          <w:szCs w:val="26"/>
          <w:rtl w:val="0"/>
        </w:rPr>
        <w:t>1. Công việc cá nhân</w:t>
      </w:r>
    </w:p>
    <w:p w14:paraId="00000011">
      <w:pPr>
        <w:numPr>
          <w:ilvl w:val="0"/>
          <w:numId w:val="3"/>
        </w:numPr>
        <w:spacing w:before="240" w:after="0" w:afterAutospacing="0"/>
        <w:ind w:left="720" w:hanging="360"/>
        <w:rPr>
          <w:rFonts w:hint="default" w:ascii="Times New Roman" w:hAnsi="Times New Roman" w:eastAsia="Microsoft YaHei" w:cs="Times New Roman"/>
        </w:rPr>
      </w:pPr>
      <w:r>
        <w:rPr>
          <w:rFonts w:hint="default" w:ascii="Times New Roman" w:hAnsi="Times New Roman" w:eastAsia="Microsoft YaHei" w:cs="Times New Roman"/>
          <w:rtl w:val="0"/>
        </w:rPr>
        <w:t xml:space="preserve">Viết chương trình </w:t>
      </w:r>
      <w:r>
        <w:rPr>
          <w:rFonts w:hint="default" w:ascii="Times New Roman" w:hAnsi="Times New Roman" w:eastAsia="Microsoft YaHei" w:cs="Times New Roman"/>
          <w:color w:val="188038"/>
          <w:rtl w:val="0"/>
        </w:rPr>
        <w:t>QuanLyMSSV_Menu</w:t>
      </w:r>
      <w:r>
        <w:rPr>
          <w:rFonts w:hint="default" w:ascii="Times New Roman" w:hAnsi="Times New Roman" w:eastAsia="Microsoft YaHei" w:cs="Times New Roman"/>
          <w:rtl w:val="0"/>
        </w:rPr>
        <w:t xml:space="preserve"> có đầy đủ </w:t>
      </w:r>
      <w:r>
        <w:rPr>
          <w:rFonts w:hint="default" w:ascii="Times New Roman" w:hAnsi="Times New Roman" w:eastAsia="Microsoft YaHei" w:cs="Times New Roman"/>
          <w:color w:val="188038"/>
          <w:rtl w:val="0"/>
        </w:rPr>
        <w:t>main()</w:t>
      </w:r>
      <w:r>
        <w:rPr>
          <w:rFonts w:hint="default" w:ascii="Times New Roman" w:hAnsi="Times New Roman" w:eastAsia="Microsoft YaHei" w:cs="Times New Roman"/>
          <w:rtl w:val="0"/>
        </w:rPr>
        <w:t xml:space="preserve"> và menu.</w:t>
      </w:r>
      <w:r>
        <w:rPr>
          <w:rFonts w:hint="default" w:ascii="Times New Roman" w:hAnsi="Times New Roman" w:eastAsia="Microsoft YaHei" w:cs="Times New Roman"/>
          <w:rtl w:val="0"/>
        </w:rPr>
        <w:br w:type="textWrapping"/>
      </w:r>
    </w:p>
    <w:p w14:paraId="00000012">
      <w:pPr>
        <w:numPr>
          <w:ilvl w:val="0"/>
          <w:numId w:val="3"/>
        </w:numPr>
        <w:spacing w:before="0" w:beforeAutospacing="0" w:after="0" w:afterAutospacing="0"/>
        <w:ind w:left="720" w:hanging="360"/>
        <w:rPr>
          <w:rFonts w:hint="default" w:ascii="Times New Roman" w:hAnsi="Times New Roman" w:eastAsia="Microsoft YaHei" w:cs="Times New Roman"/>
        </w:rPr>
      </w:pPr>
      <w:r>
        <w:rPr>
          <w:rFonts w:hint="default" w:ascii="Times New Roman" w:hAnsi="Times New Roman" w:eastAsia="Microsoft YaHei" w:cs="Times New Roman"/>
          <w:rtl w:val="0"/>
        </w:rPr>
        <w:t>Làm các chức năng:</w:t>
      </w:r>
      <w:r>
        <w:rPr>
          <w:rFonts w:hint="default" w:ascii="Times New Roman" w:hAnsi="Times New Roman" w:eastAsia="Microsoft YaHei" w:cs="Times New Roman"/>
          <w:rtl w:val="0"/>
        </w:rPr>
        <w:br w:type="textWrapping"/>
      </w:r>
    </w:p>
    <w:p w14:paraId="00000013">
      <w:pPr>
        <w:numPr>
          <w:ilvl w:val="1"/>
          <w:numId w:val="3"/>
        </w:numPr>
        <w:spacing w:before="0" w:beforeAutospacing="0" w:after="0" w:afterAutospacing="0"/>
        <w:ind w:left="1440" w:hanging="360"/>
        <w:rPr>
          <w:rFonts w:hint="default" w:ascii="Times New Roman" w:hAnsi="Times New Roman" w:eastAsia="Microsoft YaHei" w:cs="Times New Roman"/>
        </w:rPr>
      </w:pPr>
      <w:r>
        <w:rPr>
          <w:rFonts w:hint="default" w:ascii="Times New Roman" w:hAnsi="Times New Roman" w:eastAsia="Microsoft YaHei" w:cs="Times New Roman"/>
          <w:rtl w:val="0"/>
        </w:rPr>
        <w:t>Hiển thị danh sách MSSV (</w:t>
      </w:r>
      <w:r>
        <w:rPr>
          <w:rFonts w:hint="default" w:ascii="Times New Roman" w:hAnsi="Times New Roman" w:eastAsia="Microsoft YaHei" w:cs="Times New Roman"/>
          <w:color w:val="188038"/>
          <w:rtl w:val="0"/>
        </w:rPr>
        <w:t>displayMssv</w:t>
      </w:r>
      <w:r>
        <w:rPr>
          <w:rFonts w:hint="default" w:ascii="Times New Roman" w:hAnsi="Times New Roman" w:eastAsia="Microsoft YaHei" w:cs="Times New Roman"/>
          <w:rtl w:val="0"/>
        </w:rPr>
        <w:t>)</w:t>
      </w:r>
      <w:r>
        <w:rPr>
          <w:rFonts w:hint="default" w:ascii="Times New Roman" w:hAnsi="Times New Roman" w:eastAsia="Microsoft YaHei" w:cs="Times New Roman"/>
          <w:rtl w:val="0"/>
        </w:rPr>
        <w:br w:type="textWrapping"/>
      </w:r>
    </w:p>
    <w:p w14:paraId="00000014">
      <w:pPr>
        <w:numPr>
          <w:ilvl w:val="1"/>
          <w:numId w:val="3"/>
        </w:numPr>
        <w:spacing w:before="0" w:beforeAutospacing="0" w:after="0" w:afterAutospacing="0"/>
        <w:ind w:left="1440" w:hanging="360"/>
        <w:rPr>
          <w:rFonts w:hint="default" w:ascii="Times New Roman" w:hAnsi="Times New Roman" w:eastAsia="Microsoft YaHei" w:cs="Times New Roman"/>
        </w:rPr>
      </w:pPr>
      <w:r>
        <w:rPr>
          <w:rFonts w:hint="default" w:ascii="Times New Roman" w:hAnsi="Times New Roman" w:eastAsia="Microsoft YaHei" w:cs="Times New Roman"/>
          <w:rtl w:val="0"/>
        </w:rPr>
        <w:t>Thêm MSSV có Regex + kiểm tra trùng (</w:t>
      </w:r>
      <w:r>
        <w:rPr>
          <w:rFonts w:hint="default" w:ascii="Times New Roman" w:hAnsi="Times New Roman" w:eastAsia="Microsoft YaHei" w:cs="Times New Roman"/>
          <w:color w:val="188038"/>
          <w:rtl w:val="0"/>
        </w:rPr>
        <w:t>addNewMssv</w:t>
      </w:r>
      <w:r>
        <w:rPr>
          <w:rFonts w:hint="default" w:ascii="Times New Roman" w:hAnsi="Times New Roman" w:eastAsia="Microsoft YaHei" w:cs="Times New Roman"/>
          <w:rtl w:val="0"/>
        </w:rPr>
        <w:t>)</w:t>
      </w:r>
      <w:r>
        <w:rPr>
          <w:rFonts w:hint="default" w:ascii="Times New Roman" w:hAnsi="Times New Roman" w:eastAsia="Microsoft YaHei" w:cs="Times New Roman"/>
          <w:rtl w:val="0"/>
        </w:rPr>
        <w:br w:type="textWrapping"/>
      </w:r>
    </w:p>
    <w:p w14:paraId="00000015">
      <w:pPr>
        <w:numPr>
          <w:ilvl w:val="1"/>
          <w:numId w:val="3"/>
        </w:numPr>
        <w:spacing w:before="0" w:beforeAutospacing="0" w:after="0" w:afterAutospacing="0"/>
        <w:ind w:left="1440" w:hanging="360"/>
        <w:rPr>
          <w:rFonts w:hint="default" w:ascii="Times New Roman" w:hAnsi="Times New Roman" w:eastAsia="Microsoft YaHei" w:cs="Times New Roman"/>
        </w:rPr>
      </w:pPr>
      <w:r>
        <w:rPr>
          <w:rFonts w:hint="default" w:ascii="Times New Roman" w:hAnsi="Times New Roman" w:eastAsia="Microsoft YaHei" w:cs="Times New Roman"/>
          <w:rtl w:val="0"/>
        </w:rPr>
        <w:t>Cập nhật MSSV theo index có Regex (</w:t>
      </w:r>
      <w:r>
        <w:rPr>
          <w:rFonts w:hint="default" w:ascii="Times New Roman" w:hAnsi="Times New Roman" w:eastAsia="Microsoft YaHei" w:cs="Times New Roman"/>
          <w:color w:val="188038"/>
          <w:rtl w:val="0"/>
        </w:rPr>
        <w:t>updateMssv</w:t>
      </w:r>
      <w:r>
        <w:rPr>
          <w:rFonts w:hint="default" w:ascii="Times New Roman" w:hAnsi="Times New Roman" w:eastAsia="Microsoft YaHei" w:cs="Times New Roman"/>
          <w:rtl w:val="0"/>
        </w:rPr>
        <w:t>)</w:t>
      </w:r>
      <w:r>
        <w:rPr>
          <w:rFonts w:hint="default" w:ascii="Times New Roman" w:hAnsi="Times New Roman" w:eastAsia="Microsoft YaHei" w:cs="Times New Roman"/>
          <w:rtl w:val="0"/>
        </w:rPr>
        <w:br w:type="textWrapping"/>
      </w:r>
    </w:p>
    <w:p w14:paraId="00000016">
      <w:pPr>
        <w:numPr>
          <w:ilvl w:val="1"/>
          <w:numId w:val="3"/>
        </w:numPr>
        <w:spacing w:before="0" w:beforeAutospacing="0" w:after="0" w:afterAutospacing="0"/>
        <w:ind w:left="1440" w:hanging="360"/>
        <w:rPr>
          <w:rFonts w:hint="default" w:ascii="Times New Roman" w:hAnsi="Times New Roman" w:eastAsia="Microsoft YaHei" w:cs="Times New Roman"/>
        </w:rPr>
      </w:pPr>
      <w:r>
        <w:rPr>
          <w:rFonts w:hint="default" w:ascii="Times New Roman" w:hAnsi="Times New Roman" w:eastAsia="Microsoft YaHei" w:cs="Times New Roman"/>
          <w:rtl w:val="0"/>
        </w:rPr>
        <w:t>Xóa MSSV theo mã và dồn mảng (</w:t>
      </w:r>
      <w:r>
        <w:rPr>
          <w:rFonts w:hint="default" w:ascii="Times New Roman" w:hAnsi="Times New Roman" w:eastAsia="Microsoft YaHei" w:cs="Times New Roman"/>
          <w:color w:val="188038"/>
          <w:rtl w:val="0"/>
        </w:rPr>
        <w:t>deleteMssv</w:t>
      </w:r>
      <w:r>
        <w:rPr>
          <w:rFonts w:hint="default" w:ascii="Times New Roman" w:hAnsi="Times New Roman" w:eastAsia="Microsoft YaHei" w:cs="Times New Roman"/>
          <w:rtl w:val="0"/>
        </w:rPr>
        <w:t>)</w:t>
      </w:r>
      <w:r>
        <w:rPr>
          <w:rFonts w:hint="default" w:ascii="Times New Roman" w:hAnsi="Times New Roman" w:eastAsia="Microsoft YaHei" w:cs="Times New Roman"/>
          <w:rtl w:val="0"/>
        </w:rPr>
        <w:br w:type="textWrapping"/>
      </w:r>
    </w:p>
    <w:p w14:paraId="00000017">
      <w:pPr>
        <w:numPr>
          <w:ilvl w:val="1"/>
          <w:numId w:val="3"/>
        </w:numPr>
        <w:spacing w:before="0" w:beforeAutospacing="0" w:after="0" w:afterAutospacing="0"/>
        <w:ind w:left="1440" w:hanging="360"/>
        <w:rPr>
          <w:rFonts w:hint="default" w:ascii="Times New Roman" w:hAnsi="Times New Roman" w:eastAsia="Microsoft YaHei" w:cs="Times New Roman"/>
        </w:rPr>
      </w:pPr>
      <w:r>
        <w:rPr>
          <w:rFonts w:hint="default" w:ascii="Times New Roman" w:hAnsi="Times New Roman" w:eastAsia="Microsoft YaHei" w:cs="Times New Roman"/>
          <w:rtl w:val="0"/>
        </w:rPr>
        <w:t>Tìm kiếm MSSV theo từ khóa (</w:t>
      </w:r>
      <w:r>
        <w:rPr>
          <w:rFonts w:hint="default" w:ascii="Times New Roman" w:hAnsi="Times New Roman" w:eastAsia="Microsoft YaHei" w:cs="Times New Roman"/>
          <w:color w:val="188038"/>
          <w:rtl w:val="0"/>
        </w:rPr>
        <w:t>searchMssv</w:t>
      </w:r>
      <w:r>
        <w:rPr>
          <w:rFonts w:hint="default" w:ascii="Times New Roman" w:hAnsi="Times New Roman" w:eastAsia="Microsoft YaHei" w:cs="Times New Roman"/>
          <w:rtl w:val="0"/>
        </w:rPr>
        <w:t>)</w:t>
      </w:r>
      <w:r>
        <w:rPr>
          <w:rFonts w:hint="default" w:ascii="Times New Roman" w:hAnsi="Times New Roman" w:eastAsia="Microsoft YaHei" w:cs="Times New Roman"/>
          <w:rtl w:val="0"/>
        </w:rPr>
        <w:br w:type="textWrapping"/>
      </w:r>
    </w:p>
    <w:p w14:paraId="00000018">
      <w:pPr>
        <w:numPr>
          <w:ilvl w:val="0"/>
          <w:numId w:val="3"/>
        </w:numPr>
        <w:spacing w:before="0" w:beforeAutospacing="0" w:after="0" w:afterAutospacing="0"/>
        <w:ind w:left="720" w:hanging="360"/>
        <w:rPr>
          <w:rFonts w:hint="default" w:ascii="Times New Roman" w:hAnsi="Times New Roman" w:eastAsia="Microsoft YaHei" w:cs="Times New Roman"/>
        </w:rPr>
      </w:pPr>
      <w:r>
        <w:rPr>
          <w:rFonts w:hint="default" w:ascii="Times New Roman" w:hAnsi="Times New Roman" w:eastAsia="Microsoft YaHei" w:cs="Times New Roman"/>
          <w:rtl w:val="0"/>
        </w:rPr>
        <w:t>Viết hàm phụ trợ:</w:t>
      </w:r>
      <w:r>
        <w:rPr>
          <w:rFonts w:hint="default" w:ascii="Times New Roman" w:hAnsi="Times New Roman" w:eastAsia="Microsoft YaHei" w:cs="Times New Roman"/>
          <w:rtl w:val="0"/>
        </w:rPr>
        <w:br w:type="textWrapping"/>
      </w:r>
    </w:p>
    <w:p w14:paraId="00000019">
      <w:pPr>
        <w:numPr>
          <w:ilvl w:val="1"/>
          <w:numId w:val="3"/>
        </w:numPr>
        <w:spacing w:before="0" w:beforeAutospacing="0" w:after="0" w:afterAutospacing="0"/>
        <w:ind w:left="1440" w:hanging="360"/>
        <w:rPr>
          <w:rFonts w:hint="default" w:ascii="Times New Roman" w:hAnsi="Times New Roman" w:eastAsia="Microsoft YaHei" w:cs="Times New Roman"/>
        </w:rPr>
      </w:pPr>
      <w:r>
        <w:rPr>
          <w:rFonts w:hint="default" w:ascii="Times New Roman" w:hAnsi="Times New Roman" w:eastAsia="Microsoft YaHei" w:cs="Times New Roman"/>
          <w:color w:val="188038"/>
          <w:rtl w:val="0"/>
        </w:rPr>
        <w:t>inputValidMssv()</w:t>
      </w:r>
      <w:r>
        <w:rPr>
          <w:rFonts w:hint="default" w:ascii="Times New Roman" w:hAnsi="Times New Roman" w:eastAsia="Microsoft YaHei" w:cs="Times New Roman"/>
          <w:rtl w:val="0"/>
        </w:rPr>
        <w:t xml:space="preserve"> bắt nhập đúng định dạng</w:t>
      </w:r>
      <w:r>
        <w:rPr>
          <w:rFonts w:hint="default" w:ascii="Times New Roman" w:hAnsi="Times New Roman" w:eastAsia="Microsoft YaHei" w:cs="Times New Roman"/>
          <w:rtl w:val="0"/>
        </w:rPr>
        <w:br w:type="textWrapping"/>
      </w:r>
    </w:p>
    <w:p w14:paraId="0000001A">
      <w:pPr>
        <w:numPr>
          <w:ilvl w:val="1"/>
          <w:numId w:val="3"/>
        </w:numPr>
        <w:spacing w:before="0" w:beforeAutospacing="0" w:after="0" w:afterAutospacing="0"/>
        <w:ind w:left="1440" w:hanging="360"/>
        <w:rPr>
          <w:rFonts w:hint="default" w:ascii="Times New Roman" w:hAnsi="Times New Roman" w:eastAsia="Microsoft YaHei" w:cs="Times New Roman"/>
        </w:rPr>
      </w:pPr>
      <w:r>
        <w:rPr>
          <w:rFonts w:hint="default" w:ascii="Times New Roman" w:hAnsi="Times New Roman" w:eastAsia="Microsoft YaHei" w:cs="Times New Roman"/>
          <w:color w:val="188038"/>
          <w:rtl w:val="0"/>
        </w:rPr>
        <w:t>findIndexByMssv()</w:t>
      </w:r>
      <w:r>
        <w:rPr>
          <w:rFonts w:hint="default" w:ascii="Times New Roman" w:hAnsi="Times New Roman" w:eastAsia="Microsoft YaHei" w:cs="Times New Roman"/>
          <w:rtl w:val="0"/>
        </w:rPr>
        <w:t xml:space="preserve"> tìm MSSV trong mảng</w:t>
      </w:r>
      <w:r>
        <w:rPr>
          <w:rFonts w:hint="default" w:ascii="Times New Roman" w:hAnsi="Times New Roman" w:eastAsia="Microsoft YaHei" w:cs="Times New Roman"/>
          <w:rtl w:val="0"/>
        </w:rPr>
        <w:br w:type="textWrapping"/>
      </w:r>
    </w:p>
    <w:p w14:paraId="0000001B">
      <w:pPr>
        <w:numPr>
          <w:ilvl w:val="1"/>
          <w:numId w:val="3"/>
        </w:numPr>
        <w:spacing w:before="0" w:beforeAutospacing="0" w:after="240"/>
        <w:ind w:left="1440" w:hanging="360"/>
        <w:rPr>
          <w:rFonts w:hint="default" w:ascii="Times New Roman" w:hAnsi="Times New Roman" w:eastAsia="Microsoft YaHei" w:cs="Times New Roman"/>
        </w:rPr>
      </w:pPr>
      <w:r>
        <w:rPr>
          <w:rFonts w:hint="default" w:ascii="Times New Roman" w:hAnsi="Times New Roman" w:eastAsia="Microsoft YaHei" w:cs="Times New Roman"/>
          <w:color w:val="188038"/>
          <w:rtl w:val="0"/>
        </w:rPr>
        <w:t>readInt()</w:t>
      </w:r>
      <w:r>
        <w:rPr>
          <w:rFonts w:hint="default" w:ascii="Times New Roman" w:hAnsi="Times New Roman" w:eastAsia="Microsoft YaHei" w:cs="Times New Roman"/>
          <w:rtl w:val="0"/>
        </w:rPr>
        <w:t xml:space="preserve"> xử lý nhập số an toàn</w:t>
      </w:r>
      <w:r>
        <w:rPr>
          <w:rFonts w:hint="default" w:ascii="Times New Roman" w:hAnsi="Times New Roman" w:eastAsia="Microsoft YaHei" w:cs="Times New Roman"/>
          <w:rtl w:val="0"/>
        </w:rPr>
        <w:br w:type="textWrapping"/>
      </w:r>
    </w:p>
    <w:p w14:paraId="0000001C">
      <w:pPr>
        <w:pStyle w:val="4"/>
        <w:keepNext w:val="0"/>
        <w:keepLines w:val="0"/>
        <w:spacing w:before="280"/>
        <w:rPr>
          <w:rFonts w:hint="default" w:ascii="Times New Roman" w:hAnsi="Times New Roman" w:eastAsia="Microsoft YaHei" w:cs="Times New Roman"/>
          <w:b/>
          <w:bCs/>
          <w:color w:val="000000"/>
          <w:sz w:val="26"/>
          <w:szCs w:val="26"/>
        </w:rPr>
      </w:pPr>
      <w:bookmarkStart w:id="5" w:name="_l6igon4m50o8" w:colFirst="0" w:colLast="0"/>
      <w:bookmarkEnd w:id="5"/>
      <w:r>
        <w:rPr>
          <w:rFonts w:hint="default" w:ascii="Times New Roman" w:hAnsi="Times New Roman" w:eastAsia="Microsoft YaHei" w:cs="Times New Roman"/>
          <w:b/>
          <w:bCs/>
          <w:color w:val="000000"/>
          <w:sz w:val="26"/>
          <w:szCs w:val="26"/>
          <w:rtl w:val="0"/>
        </w:rPr>
        <w:t>2. Công việc nhóm</w:t>
      </w:r>
    </w:p>
    <w:p w14:paraId="0000001D">
      <w:pPr>
        <w:numPr>
          <w:ilvl w:val="0"/>
          <w:numId w:val="4"/>
        </w:numPr>
        <w:spacing w:before="240" w:after="0" w:afterAutospacing="0"/>
        <w:ind w:left="720" w:hanging="360"/>
        <w:rPr>
          <w:rFonts w:hint="default" w:ascii="Times New Roman" w:hAnsi="Times New Roman" w:eastAsia="Microsoft YaHei" w:cs="Times New Roman"/>
        </w:rPr>
      </w:pPr>
      <w:r>
        <w:rPr>
          <w:rFonts w:hint="default" w:ascii="Times New Roman" w:hAnsi="Times New Roman" w:eastAsia="Microsoft YaHei" w:cs="Times New Roman"/>
          <w:rtl w:val="0"/>
        </w:rPr>
        <w:t>Góp ý về định dạng MSSV và cách chống trùng MSSV khi thêm/cập nhật.</w:t>
      </w:r>
      <w:r>
        <w:rPr>
          <w:rFonts w:hint="default" w:ascii="Times New Roman" w:hAnsi="Times New Roman" w:eastAsia="Microsoft YaHei" w:cs="Times New Roman"/>
          <w:rtl w:val="0"/>
        </w:rPr>
        <w:br w:type="textWrapping"/>
      </w:r>
    </w:p>
    <w:p w14:paraId="0000001E">
      <w:pPr>
        <w:numPr>
          <w:ilvl w:val="0"/>
          <w:numId w:val="4"/>
        </w:numPr>
        <w:spacing w:before="0" w:beforeAutospacing="0" w:after="240"/>
        <w:ind w:left="720" w:hanging="360"/>
        <w:rPr>
          <w:rFonts w:hint="default" w:ascii="Times New Roman" w:hAnsi="Times New Roman" w:eastAsia="Microsoft YaHei" w:cs="Times New Roman"/>
        </w:rPr>
      </w:pPr>
      <w:r>
        <w:rPr>
          <w:rFonts w:hint="default" w:ascii="Times New Roman" w:hAnsi="Times New Roman" w:eastAsia="Microsoft YaHei" w:cs="Times New Roman"/>
          <w:rtl w:val="0"/>
        </w:rPr>
        <w:t>Test chéo các trường hợp sai: nhập chữ ở menu, MSSV sai format, xóa MSSV không tồn tại.</w:t>
      </w:r>
      <w:r>
        <w:rPr>
          <w:rFonts w:hint="default" w:ascii="Times New Roman" w:hAnsi="Times New Roman" w:eastAsia="Microsoft YaHei" w:cs="Times New Roman"/>
          <w:rtl w:val="0"/>
        </w:rPr>
        <w:br w:type="textWrapping"/>
      </w:r>
    </w:p>
    <w:p w14:paraId="0000001F">
      <w:pPr>
        <w:rPr>
          <w:rFonts w:hint="default" w:ascii="Times New Roman" w:hAnsi="Times New Roman" w:eastAsia="Microsoft YaHei" w:cs="Times New Roman"/>
        </w:rPr>
      </w:pPr>
      <w:r>
        <w:rPr>
          <w:rFonts w:hint="default" w:ascii="Times New Roman" w:hAnsi="Times New Roman" w:eastAsia="Microsoft YaHei" w:cs="Times New Roman"/>
        </w:rPr>
        <w:pict>
          <v:rect id="_x0000_i1034" o:spt="1" style="height:1.5pt;width:0pt;" fillcolor="#A0A0A0" filled="t" stroked="f" coordsize="21600,21600" o:hr="t" o:hrstd="t" o:hralign="center">
            <v:path/>
            <v:fill on="t" focussize="0,0"/>
            <v:stroke on="f"/>
            <v:imagedata o:title=""/>
            <o:lock v:ext="edit"/>
            <w10:wrap type="none"/>
            <w10:anchorlock/>
          </v:rect>
        </w:pict>
      </w:r>
    </w:p>
    <w:p w14:paraId="00000020">
      <w:pPr>
        <w:pStyle w:val="3"/>
        <w:keepNext w:val="0"/>
        <w:keepLines w:val="0"/>
        <w:spacing w:after="80"/>
        <w:rPr>
          <w:rFonts w:hint="default" w:ascii="Times New Roman" w:hAnsi="Times New Roman" w:eastAsia="Microsoft YaHei" w:cs="Times New Roman"/>
          <w:b/>
          <w:bCs/>
          <w:sz w:val="34"/>
          <w:szCs w:val="34"/>
        </w:rPr>
      </w:pPr>
      <w:bookmarkStart w:id="6" w:name="_mgq29uz3rchh" w:colFirst="0" w:colLast="0"/>
      <w:bookmarkEnd w:id="6"/>
      <w:r>
        <w:rPr>
          <w:rFonts w:hint="default" w:ascii="Times New Roman" w:hAnsi="Times New Roman" w:eastAsia="Microsoft YaHei" w:cs="Times New Roman"/>
          <w:b/>
          <w:bCs/>
          <w:sz w:val="34"/>
          <w:szCs w:val="34"/>
          <w:rtl w:val="0"/>
        </w:rPr>
        <w:t>III. KẾT QUẢ CÁC EM ĐẠT ĐƯỢC</w:t>
      </w:r>
    </w:p>
    <w:p w14:paraId="00000021">
      <w:pPr>
        <w:spacing w:before="240" w:after="240"/>
        <w:rPr>
          <w:rFonts w:hint="default" w:ascii="Times New Roman" w:hAnsi="Times New Roman" w:eastAsia="Microsoft YaHei" w:cs="Times New Roman"/>
        </w:rPr>
      </w:pPr>
      <w:r>
        <w:rPr>
          <w:rFonts w:hint="default" w:ascii="Times New Roman" w:hAnsi="Times New Roman" w:eastAsia="Microsoft YaHei" w:cs="Times New Roman"/>
          <w:rtl w:val="0"/>
        </w:rPr>
        <w:t>Sau buổi thực hành, em đã:</w:t>
      </w:r>
    </w:p>
    <w:p w14:paraId="00000022">
      <w:pPr>
        <w:numPr>
          <w:ilvl w:val="0"/>
          <w:numId w:val="5"/>
        </w:numPr>
        <w:spacing w:before="240" w:after="0" w:afterAutospacing="0"/>
        <w:ind w:left="720" w:hanging="360"/>
        <w:rPr>
          <w:rFonts w:hint="default" w:ascii="Times New Roman" w:hAnsi="Times New Roman" w:eastAsia="Microsoft YaHei" w:cs="Times New Roman"/>
        </w:rPr>
      </w:pPr>
      <w:r>
        <w:rPr>
          <w:rFonts w:hint="default" w:ascii="Times New Roman" w:hAnsi="Times New Roman" w:eastAsia="Microsoft YaHei" w:cs="Times New Roman"/>
          <w:rtl w:val="0"/>
        </w:rPr>
        <w:t xml:space="preserve">Nắm được cách quản lý dữ liệu bằng mảng + biến </w:t>
      </w:r>
      <w:r>
        <w:rPr>
          <w:rFonts w:hint="default" w:ascii="Times New Roman" w:hAnsi="Times New Roman" w:eastAsia="Microsoft YaHei" w:cs="Times New Roman"/>
          <w:color w:val="188038"/>
          <w:rtl w:val="0"/>
        </w:rPr>
        <w:t>size</w:t>
      </w:r>
      <w:r>
        <w:rPr>
          <w:rFonts w:hint="default" w:ascii="Times New Roman" w:hAnsi="Times New Roman" w:eastAsia="Microsoft YaHei" w:cs="Times New Roman"/>
          <w:rtl w:val="0"/>
        </w:rPr>
        <w:t xml:space="preserve"> (kích thước logic).</w:t>
      </w:r>
      <w:r>
        <w:rPr>
          <w:rFonts w:hint="default" w:ascii="Times New Roman" w:hAnsi="Times New Roman" w:eastAsia="Microsoft YaHei" w:cs="Times New Roman"/>
          <w:rtl w:val="0"/>
        </w:rPr>
        <w:br w:type="textWrapping"/>
      </w:r>
    </w:p>
    <w:p w14:paraId="00000023">
      <w:pPr>
        <w:numPr>
          <w:ilvl w:val="0"/>
          <w:numId w:val="5"/>
        </w:numPr>
        <w:spacing w:before="0" w:beforeAutospacing="0" w:after="0" w:afterAutospacing="0"/>
        <w:ind w:left="720" w:hanging="360"/>
        <w:rPr>
          <w:rFonts w:hint="default" w:ascii="Times New Roman" w:hAnsi="Times New Roman" w:eastAsia="Microsoft YaHei" w:cs="Times New Roman"/>
        </w:rPr>
      </w:pPr>
      <w:r>
        <w:rPr>
          <w:rFonts w:hint="default" w:ascii="Times New Roman" w:hAnsi="Times New Roman" w:eastAsia="Microsoft YaHei" w:cs="Times New Roman"/>
          <w:rtl w:val="0"/>
        </w:rPr>
        <w:t>Biết dùng Regex để kiểm tra định dạng đầu vào khi thêm/cập nhật.</w:t>
      </w:r>
      <w:r>
        <w:rPr>
          <w:rFonts w:hint="default" w:ascii="Times New Roman" w:hAnsi="Times New Roman" w:eastAsia="Microsoft YaHei" w:cs="Times New Roman"/>
          <w:rtl w:val="0"/>
        </w:rPr>
        <w:br w:type="textWrapping"/>
      </w:r>
    </w:p>
    <w:p w14:paraId="00000024">
      <w:pPr>
        <w:numPr>
          <w:ilvl w:val="0"/>
          <w:numId w:val="5"/>
        </w:numPr>
        <w:spacing w:before="0" w:beforeAutospacing="0" w:after="0" w:afterAutospacing="0"/>
        <w:ind w:left="720" w:hanging="360"/>
        <w:rPr>
          <w:rFonts w:hint="default" w:ascii="Times New Roman" w:hAnsi="Times New Roman" w:eastAsia="Microsoft YaHei" w:cs="Times New Roman"/>
        </w:rPr>
      </w:pPr>
      <w:r>
        <w:rPr>
          <w:rFonts w:hint="default" w:ascii="Times New Roman" w:hAnsi="Times New Roman" w:eastAsia="Microsoft YaHei" w:cs="Times New Roman"/>
          <w:rtl w:val="0"/>
        </w:rPr>
        <w:t>Hoàn thành chương trình chạy được và đúng các chức năng yêu cầu (thêm/sửa/xóa/tìm/hiển thị).</w:t>
      </w:r>
      <w:r>
        <w:rPr>
          <w:rFonts w:hint="default" w:ascii="Times New Roman" w:hAnsi="Times New Roman" w:eastAsia="Microsoft YaHei" w:cs="Times New Roman"/>
          <w:rtl w:val="0"/>
        </w:rPr>
        <w:br w:type="textWrapping"/>
      </w:r>
    </w:p>
    <w:p w14:paraId="00000025">
      <w:pPr>
        <w:numPr>
          <w:ilvl w:val="0"/>
          <w:numId w:val="5"/>
        </w:numPr>
        <w:spacing w:before="0" w:beforeAutospacing="0" w:after="240"/>
        <w:ind w:left="720" w:hanging="360"/>
        <w:rPr>
          <w:rFonts w:hint="default" w:ascii="Times New Roman" w:hAnsi="Times New Roman" w:eastAsia="Microsoft YaHei" w:cs="Times New Roman"/>
        </w:rPr>
      </w:pPr>
      <w:r>
        <w:rPr>
          <w:rFonts w:hint="default" w:ascii="Times New Roman" w:hAnsi="Times New Roman" w:eastAsia="Microsoft YaHei" w:cs="Times New Roman"/>
          <w:rtl w:val="0"/>
        </w:rPr>
        <w:t>Code rõ ràng hơn nhờ tách hàm và xử lý nhập liệu an toàn.</w:t>
      </w:r>
      <w:r>
        <w:rPr>
          <w:rFonts w:hint="default" w:ascii="Times New Roman" w:hAnsi="Times New Roman" w:eastAsia="Microsoft YaHei" w:cs="Times New Roman"/>
          <w:rtl w:val="0"/>
        </w:rPr>
        <w:br w:type="textWrapping"/>
      </w:r>
    </w:p>
    <w:p w14:paraId="00000026">
      <w:pPr>
        <w:spacing w:before="240" w:after="240"/>
        <w:rPr>
          <w:rFonts w:hint="default" w:ascii="Times New Roman" w:hAnsi="Times New Roman" w:eastAsia="Microsoft YaHei" w:cs="Times New Roman"/>
        </w:rPr>
      </w:pPr>
      <w:r>
        <w:rPr>
          <w:rFonts w:hint="default" w:ascii="Times New Roman" w:hAnsi="Times New Roman" w:eastAsia="Microsoft YaHei" w:cs="Times New Roman"/>
          <w:rtl w:val="0"/>
        </w:rPr>
        <w:t>Link mini-project: ………………………………………</w:t>
      </w:r>
    </w:p>
    <w:p w14:paraId="00000027">
      <w:pPr>
        <w:rPr>
          <w:rFonts w:hint="default" w:ascii="Times New Roman" w:hAnsi="Times New Roman" w:eastAsia="Microsoft YaHei" w:cs="Times New Roman"/>
        </w:rPr>
      </w:pPr>
      <w:r>
        <w:rPr>
          <w:rFonts w:hint="default" w:ascii="Times New Roman" w:hAnsi="Times New Roman" w:eastAsia="Microsoft YaHei" w:cs="Times New Roman"/>
        </w:rPr>
        <w:pict>
          <v:rect id="_x0000_i1035" o:spt="1" style="height:1.5pt;width:0pt;" fillcolor="#A0A0A0" filled="t" stroked="f" coordsize="21600,21600" o:hr="t" o:hrstd="t" o:hralign="center">
            <v:path/>
            <v:fill on="t" focussize="0,0"/>
            <v:stroke on="f"/>
            <v:imagedata o:title=""/>
            <o:lock v:ext="edit"/>
            <w10:wrap type="none"/>
            <w10:anchorlock/>
          </v:rect>
        </w:pict>
      </w:r>
    </w:p>
    <w:p w14:paraId="00000028">
      <w:pPr>
        <w:pStyle w:val="3"/>
        <w:keepNext w:val="0"/>
        <w:keepLines w:val="0"/>
        <w:spacing w:after="80"/>
        <w:rPr>
          <w:rFonts w:hint="default" w:ascii="Times New Roman" w:hAnsi="Times New Roman" w:eastAsia="Microsoft YaHei" w:cs="Times New Roman"/>
          <w:b/>
          <w:bCs/>
          <w:sz w:val="34"/>
          <w:szCs w:val="34"/>
        </w:rPr>
      </w:pPr>
      <w:bookmarkStart w:id="7" w:name="_vx07q4dd8t7h" w:colFirst="0" w:colLast="0"/>
      <w:bookmarkEnd w:id="7"/>
      <w:r>
        <w:rPr>
          <w:rFonts w:hint="default" w:ascii="Times New Roman" w:hAnsi="Times New Roman" w:eastAsia="Microsoft YaHei" w:cs="Times New Roman"/>
          <w:b/>
          <w:bCs/>
          <w:sz w:val="34"/>
          <w:szCs w:val="34"/>
          <w:rtl w:val="0"/>
        </w:rPr>
        <w:t>IV. KHÓ KHĂN VÀ VẤN ĐỀ GẶP PHẢI</w:t>
      </w:r>
    </w:p>
    <w:p w14:paraId="00000029">
      <w:pPr>
        <w:numPr>
          <w:ilvl w:val="0"/>
          <w:numId w:val="6"/>
        </w:numPr>
        <w:spacing w:before="240" w:after="0" w:afterAutospacing="0"/>
        <w:ind w:left="720" w:hanging="360"/>
        <w:rPr>
          <w:rFonts w:hint="default" w:ascii="Times New Roman" w:hAnsi="Times New Roman" w:eastAsia="Microsoft YaHei" w:cs="Times New Roman"/>
        </w:rPr>
      </w:pPr>
      <w:r>
        <w:rPr>
          <w:rFonts w:hint="default" w:ascii="Times New Roman" w:hAnsi="Times New Roman" w:eastAsia="Microsoft YaHei" w:cs="Times New Roman"/>
          <w:b/>
          <w:bCs/>
          <w:rtl w:val="0"/>
        </w:rPr>
        <w:t>Lỗi Scanner bị “trôi dòng”:</w:t>
      </w:r>
      <w:r>
        <w:rPr>
          <w:rFonts w:hint="default" w:ascii="Times New Roman" w:hAnsi="Times New Roman" w:eastAsia="Microsoft YaHei" w:cs="Times New Roman"/>
          <w:rtl w:val="0"/>
        </w:rPr>
        <w:t xml:space="preserve"> nếu dùng </w:t>
      </w:r>
      <w:r>
        <w:rPr>
          <w:rFonts w:hint="default" w:ascii="Times New Roman" w:hAnsi="Times New Roman" w:eastAsia="Microsoft YaHei" w:cs="Times New Roman"/>
          <w:color w:val="188038"/>
          <w:rtl w:val="0"/>
        </w:rPr>
        <w:t>nextInt()</w:t>
      </w:r>
      <w:r>
        <w:rPr>
          <w:rFonts w:hint="default" w:ascii="Times New Roman" w:hAnsi="Times New Roman" w:eastAsia="Microsoft YaHei" w:cs="Times New Roman"/>
          <w:rtl w:val="0"/>
        </w:rPr>
        <w:t xml:space="preserve"> rồi </w:t>
      </w:r>
      <w:r>
        <w:rPr>
          <w:rFonts w:hint="default" w:ascii="Times New Roman" w:hAnsi="Times New Roman" w:eastAsia="Microsoft YaHei" w:cs="Times New Roman"/>
          <w:color w:val="188038"/>
          <w:rtl w:val="0"/>
        </w:rPr>
        <w:t>nextLine()</w:t>
      </w:r>
      <w:r>
        <w:rPr>
          <w:rFonts w:hint="default" w:ascii="Times New Roman" w:hAnsi="Times New Roman" w:eastAsia="Microsoft YaHei" w:cs="Times New Roman"/>
          <w:rtl w:val="0"/>
        </w:rPr>
        <w:t xml:space="preserve"> dễ bị bỏ qua nhập. Em xử lý bằng cách đọc số qua </w:t>
      </w:r>
      <w:r>
        <w:rPr>
          <w:rFonts w:hint="default" w:ascii="Times New Roman" w:hAnsi="Times New Roman" w:eastAsia="Microsoft YaHei" w:cs="Times New Roman"/>
          <w:color w:val="188038"/>
          <w:rtl w:val="0"/>
        </w:rPr>
        <w:t>nextLine()</w:t>
      </w:r>
      <w:r>
        <w:rPr>
          <w:rFonts w:hint="default" w:ascii="Times New Roman" w:hAnsi="Times New Roman" w:eastAsia="Microsoft YaHei" w:cs="Times New Roman"/>
          <w:rtl w:val="0"/>
        </w:rPr>
        <w:t xml:space="preserve"> trong </w:t>
      </w:r>
      <w:r>
        <w:rPr>
          <w:rFonts w:hint="default" w:ascii="Times New Roman" w:hAnsi="Times New Roman" w:eastAsia="Microsoft YaHei" w:cs="Times New Roman"/>
          <w:color w:val="188038"/>
          <w:rtl w:val="0"/>
        </w:rPr>
        <w:t>readInt()</w:t>
      </w:r>
      <w:r>
        <w:rPr>
          <w:rFonts w:hint="default" w:ascii="Times New Roman" w:hAnsi="Times New Roman" w:eastAsia="Microsoft YaHei" w:cs="Times New Roman"/>
          <w:rtl w:val="0"/>
        </w:rPr>
        <w:t>.</w:t>
      </w:r>
      <w:r>
        <w:rPr>
          <w:rFonts w:hint="default" w:ascii="Times New Roman" w:hAnsi="Times New Roman" w:eastAsia="Microsoft YaHei" w:cs="Times New Roman"/>
          <w:rtl w:val="0"/>
        </w:rPr>
        <w:br w:type="textWrapping"/>
      </w:r>
    </w:p>
    <w:p w14:paraId="0000002A">
      <w:pPr>
        <w:numPr>
          <w:ilvl w:val="0"/>
          <w:numId w:val="6"/>
        </w:numPr>
        <w:spacing w:before="0" w:beforeAutospacing="0" w:after="0" w:afterAutospacing="0"/>
        <w:ind w:left="720" w:hanging="360"/>
        <w:rPr>
          <w:rFonts w:hint="default" w:ascii="Times New Roman" w:hAnsi="Times New Roman" w:eastAsia="Microsoft YaHei" w:cs="Times New Roman"/>
        </w:rPr>
      </w:pPr>
      <w:r>
        <w:rPr>
          <w:rFonts w:hint="default" w:ascii="Times New Roman" w:hAnsi="Times New Roman" w:eastAsia="Microsoft YaHei" w:cs="Times New Roman"/>
          <w:b/>
          <w:bCs/>
          <w:rtl w:val="0"/>
        </w:rPr>
        <w:t>Sai định dạng MSSV:</w:t>
      </w:r>
      <w:r>
        <w:rPr>
          <w:rFonts w:hint="default" w:ascii="Times New Roman" w:hAnsi="Times New Roman" w:eastAsia="Microsoft YaHei" w:cs="Times New Roman"/>
          <w:rtl w:val="0"/>
        </w:rPr>
        <w:t xml:space="preserve"> ban đầu nhập không đúng </w:t>
      </w:r>
      <w:r>
        <w:rPr>
          <w:rFonts w:hint="default" w:ascii="Times New Roman" w:hAnsi="Times New Roman" w:eastAsia="Microsoft YaHei" w:cs="Times New Roman"/>
          <w:color w:val="188038"/>
          <w:rtl w:val="0"/>
        </w:rPr>
        <w:t>B + 7 số</w:t>
      </w:r>
      <w:r>
        <w:rPr>
          <w:rFonts w:hint="default" w:ascii="Times New Roman" w:hAnsi="Times New Roman" w:eastAsia="Microsoft YaHei" w:cs="Times New Roman"/>
          <w:rtl w:val="0"/>
        </w:rPr>
        <w:t xml:space="preserve">, em xử lý bằng vòng lặp bắt nhập lại trong </w:t>
      </w:r>
      <w:r>
        <w:rPr>
          <w:rFonts w:hint="default" w:ascii="Times New Roman" w:hAnsi="Times New Roman" w:eastAsia="Microsoft YaHei" w:cs="Times New Roman"/>
          <w:color w:val="188038"/>
          <w:rtl w:val="0"/>
        </w:rPr>
        <w:t>inputValidMssv()</w:t>
      </w:r>
      <w:r>
        <w:rPr>
          <w:rFonts w:hint="default" w:ascii="Times New Roman" w:hAnsi="Times New Roman" w:eastAsia="Microsoft YaHei" w:cs="Times New Roman"/>
          <w:rtl w:val="0"/>
        </w:rPr>
        <w:t>.</w:t>
      </w:r>
      <w:r>
        <w:rPr>
          <w:rFonts w:hint="default" w:ascii="Times New Roman" w:hAnsi="Times New Roman" w:eastAsia="Microsoft YaHei" w:cs="Times New Roman"/>
          <w:rtl w:val="0"/>
        </w:rPr>
        <w:br w:type="textWrapping"/>
      </w:r>
    </w:p>
    <w:p w14:paraId="0000002B">
      <w:pPr>
        <w:numPr>
          <w:ilvl w:val="0"/>
          <w:numId w:val="6"/>
        </w:numPr>
        <w:spacing w:before="0" w:beforeAutospacing="0" w:after="240"/>
        <w:ind w:left="720" w:hanging="360"/>
        <w:rPr>
          <w:rFonts w:hint="default" w:ascii="Times New Roman" w:hAnsi="Times New Roman" w:eastAsia="Microsoft YaHei" w:cs="Times New Roman"/>
        </w:rPr>
      </w:pPr>
      <w:r>
        <w:rPr>
          <w:rFonts w:hint="default" w:ascii="Times New Roman" w:hAnsi="Times New Roman" w:eastAsia="Microsoft YaHei" w:cs="Times New Roman"/>
          <w:b/>
          <w:bCs/>
          <w:rtl w:val="0"/>
        </w:rPr>
        <w:t>Xóa trong mảng:</w:t>
      </w:r>
      <w:r>
        <w:rPr>
          <w:rFonts w:hint="default" w:ascii="Times New Roman" w:hAnsi="Times New Roman" w:eastAsia="Microsoft YaHei" w:cs="Times New Roman"/>
          <w:rtl w:val="0"/>
        </w:rPr>
        <w:t xml:space="preserve"> cần dồn mảng để tránh bị “lỗ hổng” dữ liệu, em dùng vòng for dịch trái và giảm </w:t>
      </w:r>
      <w:r>
        <w:rPr>
          <w:rFonts w:hint="default" w:ascii="Times New Roman" w:hAnsi="Times New Roman" w:eastAsia="Microsoft YaHei" w:cs="Times New Roman"/>
          <w:color w:val="188038"/>
          <w:rtl w:val="0"/>
        </w:rPr>
        <w:t>size</w:t>
      </w:r>
      <w:r>
        <w:rPr>
          <w:rFonts w:hint="default" w:ascii="Times New Roman" w:hAnsi="Times New Roman" w:eastAsia="Microsoft YaHei" w:cs="Times New Roman"/>
          <w:rtl w:val="0"/>
        </w:rPr>
        <w:t>.</w:t>
      </w:r>
      <w:r>
        <w:rPr>
          <w:rFonts w:hint="default" w:ascii="Times New Roman" w:hAnsi="Times New Roman" w:eastAsia="Microsoft YaHei" w:cs="Times New Roman"/>
          <w:rtl w:val="0"/>
        </w:rPr>
        <w:br w:type="textWrapping"/>
      </w:r>
    </w:p>
    <w:p w14:paraId="0000002C">
      <w:pPr>
        <w:rPr>
          <w:rFonts w:hint="default" w:ascii="Times New Roman" w:hAnsi="Times New Roman" w:eastAsia="Microsoft YaHei" w:cs="Times New Roman"/>
        </w:rPr>
      </w:pPr>
      <w:r>
        <w:rPr>
          <w:rFonts w:hint="default" w:ascii="Times New Roman" w:hAnsi="Times New Roman" w:eastAsia="Microsoft YaHei" w:cs="Times New Roman"/>
        </w:rPr>
        <w:pict>
          <v:rect id="_x0000_i1036" o:spt="1" style="height:1.5pt;width:0pt;" fillcolor="#A0A0A0" filled="t" stroked="f" coordsize="21600,21600" o:hr="t" o:hrstd="t" o:hralign="center">
            <v:path/>
            <v:fill on="t" focussize="0,0"/>
            <v:stroke on="f"/>
            <v:imagedata o:title=""/>
            <o:lock v:ext="edit"/>
            <w10:wrap type="none"/>
            <w10:anchorlock/>
          </v:rect>
        </w:pict>
      </w:r>
    </w:p>
    <w:p w14:paraId="0000002D">
      <w:pPr>
        <w:pStyle w:val="3"/>
        <w:keepNext w:val="0"/>
        <w:keepLines w:val="0"/>
        <w:spacing w:after="80"/>
        <w:rPr>
          <w:rFonts w:hint="default" w:ascii="Times New Roman" w:hAnsi="Times New Roman" w:eastAsia="Microsoft YaHei" w:cs="Times New Roman"/>
          <w:b/>
          <w:bCs/>
          <w:sz w:val="34"/>
          <w:szCs w:val="34"/>
        </w:rPr>
      </w:pPr>
      <w:bookmarkStart w:id="8" w:name="_8wnrnwzc4bt1" w:colFirst="0" w:colLast="0"/>
      <w:bookmarkEnd w:id="8"/>
      <w:r>
        <w:rPr>
          <w:rFonts w:hint="default" w:ascii="Times New Roman" w:hAnsi="Times New Roman" w:eastAsia="Microsoft YaHei" w:cs="Times New Roman"/>
          <w:b/>
          <w:bCs/>
          <w:sz w:val="34"/>
          <w:szCs w:val="34"/>
          <w:rtl w:val="0"/>
        </w:rPr>
        <w:t>V. KINH NGHIỆM RÚT RA</w:t>
      </w:r>
    </w:p>
    <w:p w14:paraId="0000002E">
      <w:pPr>
        <w:numPr>
          <w:ilvl w:val="0"/>
          <w:numId w:val="7"/>
        </w:numPr>
        <w:spacing w:before="240" w:after="0" w:afterAutospacing="0"/>
        <w:ind w:left="720" w:hanging="360"/>
        <w:rPr>
          <w:rFonts w:hint="default" w:ascii="Times New Roman" w:hAnsi="Times New Roman" w:eastAsia="Microsoft YaHei" w:cs="Times New Roman"/>
        </w:rPr>
      </w:pPr>
      <w:r>
        <w:rPr>
          <w:rFonts w:hint="default" w:ascii="Times New Roman" w:hAnsi="Times New Roman" w:eastAsia="Microsoft YaHei" w:cs="Times New Roman"/>
          <w:rtl w:val="0"/>
        </w:rPr>
        <w:t>Nên tách hàm cho từng chức năng để dễ kiểm soát và tránh rối.</w:t>
      </w:r>
      <w:r>
        <w:rPr>
          <w:rFonts w:hint="default" w:ascii="Times New Roman" w:hAnsi="Times New Roman" w:eastAsia="Microsoft YaHei" w:cs="Times New Roman"/>
          <w:rtl w:val="0"/>
        </w:rPr>
        <w:br w:type="textWrapping"/>
      </w:r>
    </w:p>
    <w:p w14:paraId="0000002F">
      <w:pPr>
        <w:numPr>
          <w:ilvl w:val="0"/>
          <w:numId w:val="7"/>
        </w:numPr>
        <w:spacing w:before="0" w:beforeAutospacing="0" w:after="0" w:afterAutospacing="0"/>
        <w:ind w:left="720" w:hanging="360"/>
        <w:rPr>
          <w:rFonts w:hint="default" w:ascii="Times New Roman" w:hAnsi="Times New Roman" w:eastAsia="Microsoft YaHei" w:cs="Times New Roman"/>
        </w:rPr>
      </w:pPr>
      <w:r>
        <w:rPr>
          <w:rFonts w:hint="default" w:ascii="Times New Roman" w:hAnsi="Times New Roman" w:eastAsia="Microsoft YaHei" w:cs="Times New Roman"/>
          <w:rtl w:val="0"/>
        </w:rPr>
        <w:t>Khi nhập liệu nên validate từ đầu (Regex) để tránh sai dữ liệu về sau.</w:t>
      </w:r>
      <w:r>
        <w:rPr>
          <w:rFonts w:hint="default" w:ascii="Times New Roman" w:hAnsi="Times New Roman" w:eastAsia="Microsoft YaHei" w:cs="Times New Roman"/>
          <w:rtl w:val="0"/>
        </w:rPr>
        <w:br w:type="textWrapping"/>
      </w:r>
    </w:p>
    <w:p w14:paraId="00000030">
      <w:pPr>
        <w:numPr>
          <w:ilvl w:val="0"/>
          <w:numId w:val="7"/>
        </w:numPr>
        <w:spacing w:before="0" w:beforeAutospacing="0" w:after="240"/>
        <w:ind w:left="720" w:hanging="360"/>
        <w:rPr>
          <w:rFonts w:hint="default" w:ascii="Times New Roman" w:hAnsi="Times New Roman" w:eastAsia="Microsoft YaHei" w:cs="Times New Roman"/>
        </w:rPr>
      </w:pPr>
      <w:r>
        <w:rPr>
          <w:rFonts w:hint="default" w:ascii="Times New Roman" w:hAnsi="Times New Roman" w:eastAsia="Microsoft YaHei" w:cs="Times New Roman"/>
          <w:rtl w:val="0"/>
        </w:rPr>
        <w:t xml:space="preserve">Xóa phần tử trong mảng phải dồn mảng và cập nhật lại </w:t>
      </w:r>
      <w:r>
        <w:rPr>
          <w:rFonts w:hint="default" w:ascii="Times New Roman" w:hAnsi="Times New Roman" w:eastAsia="Microsoft YaHei" w:cs="Times New Roman"/>
          <w:color w:val="188038"/>
          <w:rtl w:val="0"/>
        </w:rPr>
        <w:t>size</w:t>
      </w:r>
      <w:r>
        <w:rPr>
          <w:rFonts w:hint="default" w:ascii="Times New Roman" w:hAnsi="Times New Roman" w:eastAsia="Microsoft YaHei" w:cs="Times New Roman"/>
          <w:rtl w:val="0"/>
        </w:rPr>
        <w:t>.</w:t>
      </w:r>
      <w:r>
        <w:rPr>
          <w:rFonts w:hint="default" w:ascii="Times New Roman" w:hAnsi="Times New Roman" w:eastAsia="Microsoft YaHei" w:cs="Times New Roman"/>
          <w:rtl w:val="0"/>
        </w:rPr>
        <w:br w:type="textWrapping"/>
      </w:r>
    </w:p>
    <w:p w14:paraId="00000031">
      <w:pPr>
        <w:rPr>
          <w:rFonts w:hint="default" w:ascii="Times New Roman" w:hAnsi="Times New Roman" w:eastAsia="Microsoft YaHei" w:cs="Times New Roman"/>
        </w:rPr>
      </w:pPr>
      <w:r>
        <w:rPr>
          <w:rFonts w:hint="default" w:ascii="Times New Roman" w:hAnsi="Times New Roman" w:eastAsia="Microsoft YaHei" w:cs="Times New Roman"/>
        </w:rPr>
        <w:pict>
          <v:rect id="_x0000_i1037" o:spt="1" style="height:1.5pt;width:0pt;" fillcolor="#A0A0A0" filled="t" stroked="f" coordsize="21600,21600" o:hr="t" o:hrstd="t" o:hralign="center">
            <v:path/>
            <v:fill on="t" focussize="0,0"/>
            <v:stroke on="f"/>
            <v:imagedata o:title=""/>
            <o:lock v:ext="edit"/>
            <w10:wrap type="none"/>
            <w10:anchorlock/>
          </v:rect>
        </w:pict>
      </w:r>
    </w:p>
    <w:p w14:paraId="00000032">
      <w:pPr>
        <w:pStyle w:val="3"/>
        <w:keepNext w:val="0"/>
        <w:keepLines w:val="0"/>
        <w:spacing w:after="80"/>
        <w:rPr>
          <w:rFonts w:hint="default" w:ascii="Times New Roman" w:hAnsi="Times New Roman" w:eastAsia="Microsoft YaHei" w:cs="Times New Roman"/>
          <w:b/>
          <w:bCs/>
          <w:sz w:val="34"/>
          <w:szCs w:val="34"/>
        </w:rPr>
      </w:pPr>
      <w:bookmarkStart w:id="9" w:name="_gugbhhu9v9mt" w:colFirst="0" w:colLast="0"/>
      <w:bookmarkEnd w:id="9"/>
      <w:r>
        <w:rPr>
          <w:rFonts w:hint="default" w:ascii="Times New Roman" w:hAnsi="Times New Roman" w:eastAsia="Microsoft YaHei" w:cs="Times New Roman"/>
          <w:b/>
          <w:bCs/>
          <w:sz w:val="34"/>
          <w:szCs w:val="34"/>
          <w:rtl w:val="0"/>
        </w:rPr>
        <w:t>VI. ĐỀ XUẤT / KIẾN NGHỊ</w:t>
      </w:r>
    </w:p>
    <w:p w14:paraId="00000033">
      <w:pPr>
        <w:numPr>
          <w:ilvl w:val="0"/>
          <w:numId w:val="8"/>
        </w:numPr>
        <w:spacing w:before="240" w:after="240"/>
        <w:ind w:left="720" w:hanging="360"/>
        <w:rPr>
          <w:rFonts w:hint="default" w:ascii="Times New Roman" w:hAnsi="Times New Roman" w:eastAsia="Microsoft YaHei" w:cs="Times New Roman"/>
        </w:rPr>
      </w:pPr>
      <w:r>
        <w:rPr>
          <w:rFonts w:hint="default" w:ascii="Times New Roman" w:hAnsi="Times New Roman" w:eastAsia="Microsoft YaHei" w:cs="Times New Roman"/>
          <w:rtl w:val="0"/>
        </w:rPr>
        <w:t>Mong thầy cho thêm bài mở rộng: lưu danh sách MSSV ra file và đọc lại từ file để giống thực tế hơn.</w:t>
      </w:r>
      <w:r>
        <w:rPr>
          <w:rFonts w:hint="default" w:ascii="Times New Roman" w:hAnsi="Times New Roman" w:eastAsia="Microsoft YaHei" w:cs="Times New Roman"/>
          <w:rtl w:val="0"/>
        </w:rPr>
        <w:br w:type="textWrapping"/>
      </w:r>
    </w:p>
    <w:p w14:paraId="00000034">
      <w:pPr>
        <w:rPr>
          <w:rFonts w:hint="default" w:ascii="Times New Roman" w:hAnsi="Times New Roman" w:eastAsia="Microsoft YaHei" w:cs="Times New Roman"/>
        </w:rPr>
      </w:pPr>
      <w:r>
        <w:rPr>
          <w:rFonts w:hint="default" w:ascii="Times New Roman" w:hAnsi="Times New Roman" w:eastAsia="Microsoft YaHei" w:cs="Times New Roman"/>
        </w:rPr>
        <w:pict>
          <v:rect id="_x0000_i1038" o:spt="1" style="height:1.5pt;width:0pt;" fillcolor="#A0A0A0" filled="t" stroked="f" coordsize="21600,21600" o:hr="t" o:hrstd="t" o:hralign="center">
            <v:path/>
            <v:fill on="t" focussize="0,0"/>
            <v:stroke on="f"/>
            <v:imagedata o:title=""/>
            <o:lock v:ext="edit"/>
            <w10:wrap type="none"/>
            <w10:anchorlock/>
          </v:rect>
        </w:pict>
      </w:r>
    </w:p>
    <w:p w14:paraId="00000035">
      <w:pPr>
        <w:pStyle w:val="3"/>
        <w:keepNext w:val="0"/>
        <w:keepLines w:val="0"/>
        <w:spacing w:after="80"/>
        <w:rPr>
          <w:rFonts w:hint="default" w:ascii="Times New Roman" w:hAnsi="Times New Roman" w:eastAsia="Microsoft YaHei" w:cs="Times New Roman"/>
          <w:b/>
          <w:bCs/>
          <w:sz w:val="34"/>
          <w:szCs w:val="34"/>
        </w:rPr>
      </w:pPr>
      <w:bookmarkStart w:id="10" w:name="_1lw5tgl6yqp3" w:colFirst="0" w:colLast="0"/>
      <w:bookmarkEnd w:id="10"/>
      <w:r>
        <w:rPr>
          <w:rFonts w:hint="default" w:ascii="Times New Roman" w:hAnsi="Times New Roman" w:eastAsia="Microsoft YaHei" w:cs="Times New Roman"/>
          <w:b/>
          <w:bCs/>
          <w:sz w:val="34"/>
          <w:szCs w:val="34"/>
          <w:rtl w:val="0"/>
        </w:rPr>
        <w:t>VII. KẾT LUẬN</w:t>
      </w:r>
    </w:p>
    <w:p w14:paraId="00000036">
      <w:pPr>
        <w:spacing w:before="240" w:after="240"/>
        <w:rPr>
          <w:rFonts w:hint="default" w:ascii="Times New Roman" w:hAnsi="Times New Roman" w:eastAsia="Microsoft YaHei" w:cs="Times New Roman"/>
        </w:rPr>
      </w:pPr>
      <w:r>
        <w:rPr>
          <w:rFonts w:hint="default" w:ascii="Times New Roman" w:hAnsi="Times New Roman" w:eastAsia="Microsoft YaHei" w:cs="Times New Roman"/>
          <w:rtl w:val="0"/>
        </w:rPr>
        <w:t>Em hiểu được cách xây dựng chương trình quản lý MSSV đơn giản bằng Java thông qua Menu, áp dụng mảng, regex và xử lý nhập liệu. Bài này giúp em luyện kỹ năng code cơ bản và tư duy xử lý dữ liệu trước khi học sang ArrayList hoặc OOP.</w:t>
      </w:r>
    </w:p>
    <w:p w14:paraId="00000037">
      <w:pPr>
        <w:rPr>
          <w:rFonts w:hint="default" w:ascii="Times New Roman" w:hAnsi="Times New Roman" w:eastAsia="Microsoft YaHei" w:cs="Times New Roman"/>
        </w:rPr>
      </w:pPr>
    </w:p>
    <w:p w14:paraId="1E205087">
      <w:pPr>
        <w:rPr>
          <w:rFonts w:hint="default" w:ascii="Times New Roman" w:hAnsi="Times New Roman" w:eastAsia="Microsoft YaHei" w:cs="Times New Roman"/>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86"/>
    <w:family w:val="swiss"/>
    <w:pitch w:val="default"/>
    <w:sig w:usb0="E0002EFF" w:usb1="C000785B" w:usb2="00000009" w:usb3="00000000" w:csb0="400001FF" w:csb1="FFFF0000"/>
  </w:font>
  <w:font w:name="Roboto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DA0826"/>
    <w:rsid w:val="2C603024"/>
    <w:rsid w:val="3660023D"/>
    <w:rsid w:val="48786D67"/>
    <w:rsid w:val="5CC6669D"/>
    <w:rsid w:val="70DA0826"/>
    <w:rsid w:val="7321257E"/>
    <w:rsid w:val="7E0E5C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1141</Words>
  <Characters>4289</Characters>
  <Lines>0</Lines>
  <Paragraphs>0</Paragraphs>
  <TotalTime>0</TotalTime>
  <ScaleCrop>false</ScaleCrop>
  <LinksUpToDate>false</LinksUpToDate>
  <CharactersWithSpaces>5359</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2025-12-30T13:35:00Z</dcterms:created>
  <dc:creator>Duonghuy Thaohy</dc:creator>
  <cp:lastModifiedBy>QUANG HUY</cp:lastModifiedBy>
  <dcterms:modified xsi:type="dcterms:W3CDTF">2026-01-29T15:14:46Z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7A284B9B66EA411C830EC57F82D04316_13</vt:lpwstr>
  </property>
  <property fmtid="{D5CDD505-2E9C-101B-9397-08002B2CF9AE}" pid="4" name="KSOTemplateDocerSaveRecord">
    <vt:lpwstr>eyJoZGlkIjoiNjU5ODNhNDA2Mjc5NTUwM2Y3NmQ1Y2U1NzE1NmM4ZjgifQ==</vt:lpwstr>
  </property>
</Properties>
</file>